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D3E16F">
      <w:pPr>
        <w:jc w:val="center"/>
        <w:rPr>
          <w:rFonts w:hint="default" w:ascii="Arial" w:hAnsi="Arial"/>
          <w:b/>
          <w:sz w:val="40"/>
          <w:lang w:val="en-US"/>
        </w:rPr>
      </w:pPr>
      <w:r>
        <w:rPr>
          <w:rFonts w:hint="default"/>
          <w:b/>
          <w:sz w:val="40"/>
          <w:lang w:val="en-US"/>
        </w:rPr>
        <w:t>University of Engineering and Technology</w:t>
      </w:r>
    </w:p>
    <w:p w14:paraId="37C4C21E">
      <w:pPr>
        <w:jc w:val="center"/>
        <w:rPr>
          <w:rFonts w:hint="default" w:ascii="Arial" w:hAnsi="Arial"/>
          <w:b/>
          <w:sz w:val="40"/>
          <w:lang w:val="en-US"/>
        </w:rPr>
      </w:pPr>
      <w:r>
        <w:rPr>
          <w:rFonts w:hint="default" w:ascii="Arial" w:hAnsi="Arial"/>
          <w:b/>
          <w:sz w:val="40"/>
          <w:lang w:val="en-US"/>
        </w:rPr>
        <w:drawing>
          <wp:inline distT="0" distB="0" distL="114300" distR="114300">
            <wp:extent cx="1514475" cy="1521460"/>
            <wp:effectExtent l="0" t="0" r="9525" b="2540"/>
            <wp:docPr id="1" name="Picture 1" descr="images-removebg-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ages-removebg-preview"/>
                    <pic:cNvPicPr>
                      <a:picLocks noChangeAspect="1"/>
                    </pic:cNvPicPr>
                  </pic:nvPicPr>
                  <pic:blipFill>
                    <a:blip r:embed="rId7"/>
                    <a:stretch>
                      <a:fillRect/>
                    </a:stretch>
                  </pic:blipFill>
                  <pic:spPr>
                    <a:xfrm>
                      <a:off x="0" y="0"/>
                      <a:ext cx="1514475" cy="1521460"/>
                    </a:xfrm>
                    <a:prstGeom prst="rect">
                      <a:avLst/>
                    </a:prstGeom>
                  </pic:spPr>
                </pic:pic>
              </a:graphicData>
            </a:graphic>
          </wp:inline>
        </w:drawing>
      </w:r>
    </w:p>
    <w:p w14:paraId="28E58D57">
      <w:pPr>
        <w:jc w:val="center"/>
        <w:rPr>
          <w:rFonts w:hint="default" w:ascii="Arial" w:hAnsi="Arial"/>
          <w:b/>
          <w:sz w:val="40"/>
          <w:lang w:val="en-US"/>
        </w:rPr>
      </w:pPr>
      <w:r>
        <w:rPr>
          <w:rFonts w:hint="default"/>
          <w:b/>
          <w:sz w:val="40"/>
          <w:lang w:val="en-US"/>
        </w:rPr>
        <w:t>Software Engineering</w:t>
      </w:r>
    </w:p>
    <w:p w14:paraId="28DB32D2">
      <w:pPr>
        <w:jc w:val="center"/>
        <w:rPr>
          <w:rFonts w:hint="default"/>
          <w:lang w:val="en-US"/>
        </w:rPr>
      </w:pPr>
      <w:r>
        <w:rPr>
          <w:rFonts w:ascii="Arial" w:hAnsi="Arial"/>
          <w:b/>
          <w:sz w:val="40"/>
        </w:rPr>
        <w:t xml:space="preserve"> ASSIGNMENT 0</w:t>
      </w:r>
      <w:r>
        <w:rPr>
          <w:rFonts w:hint="default"/>
          <w:b/>
          <w:sz w:val="40"/>
          <w:lang w:val="en-US"/>
        </w:rPr>
        <w:t>2</w:t>
      </w:r>
      <w:bookmarkStart w:id="0" w:name="_GoBack"/>
      <w:bookmarkEnd w:id="0"/>
    </w:p>
    <w:p w14:paraId="7E444B07">
      <w:pPr>
        <w:jc w:val="center"/>
      </w:pPr>
      <w:r>
        <w:rPr>
          <w:b/>
          <w:sz w:val="30"/>
        </w:rPr>
        <w:t>Real-World Software System Analysis</w:t>
      </w:r>
    </w:p>
    <w:p w14:paraId="4C6AECE9">
      <w:pPr>
        <w:jc w:val="center"/>
      </w:pPr>
      <w:r>
        <w:rPr>
          <w:b/>
          <w:sz w:val="26"/>
        </w:rPr>
        <w:t xml:space="preserve"> E-Commerce System</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96"/>
        <w:gridCol w:w="4896"/>
      </w:tblGrid>
      <w:tr w14:paraId="64AD4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186A9742">
            <w:pPr>
              <w:spacing w:after="0" w:line="240" w:lineRule="auto"/>
            </w:pPr>
            <w:r>
              <w:t>Student Name</w:t>
            </w:r>
          </w:p>
        </w:tc>
        <w:tc>
          <w:tcPr>
            <w:tcW w:w="4896" w:type="dxa"/>
          </w:tcPr>
          <w:p w14:paraId="37BFC220">
            <w:pPr>
              <w:spacing w:after="0" w:line="240" w:lineRule="auto"/>
            </w:pPr>
            <w:r>
              <w:rPr>
                <w:rFonts w:hint="default"/>
                <w:lang w:val="en-US"/>
              </w:rPr>
              <w:t>Muhammad Ali</w:t>
            </w:r>
          </w:p>
        </w:tc>
      </w:tr>
      <w:tr w14:paraId="68FEF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5B5C1C64">
            <w:pPr>
              <w:spacing w:after="0" w:line="240" w:lineRule="auto"/>
            </w:pPr>
            <w:r>
              <w:t>Registration No.</w:t>
            </w:r>
          </w:p>
        </w:tc>
        <w:tc>
          <w:tcPr>
            <w:tcW w:w="4896" w:type="dxa"/>
          </w:tcPr>
          <w:p w14:paraId="2AAB50A8">
            <w:pPr>
              <w:spacing w:after="0" w:line="240" w:lineRule="auto"/>
              <w:rPr>
                <w:rFonts w:hint="default"/>
                <w:lang w:val="en-US"/>
              </w:rPr>
            </w:pPr>
            <w:r>
              <w:rPr>
                <w:rFonts w:hint="default"/>
                <w:lang w:val="en-US"/>
              </w:rPr>
              <w:t>2025-APC-92</w:t>
            </w:r>
          </w:p>
        </w:tc>
      </w:tr>
      <w:tr w14:paraId="03953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7A4E1158">
            <w:pPr>
              <w:spacing w:after="0" w:line="240" w:lineRule="auto"/>
            </w:pPr>
            <w:r>
              <w:t xml:space="preserve">Course </w:t>
            </w:r>
          </w:p>
        </w:tc>
        <w:tc>
          <w:tcPr>
            <w:tcW w:w="4896" w:type="dxa"/>
          </w:tcPr>
          <w:p w14:paraId="10733AD7">
            <w:pPr>
              <w:spacing w:after="0" w:line="240" w:lineRule="auto"/>
              <w:rPr>
                <w:rFonts w:hint="default"/>
                <w:lang w:val="en-US"/>
              </w:rPr>
            </w:pPr>
            <w:r>
              <w:rPr>
                <w:rFonts w:hint="default"/>
                <w:lang w:val="en-US"/>
              </w:rPr>
              <w:t>Software Engineering</w:t>
            </w:r>
          </w:p>
        </w:tc>
      </w:tr>
    </w:tbl>
    <w:p w14:paraId="7A908474"/>
    <w:p w14:paraId="2C26F968">
      <w:pPr>
        <w:pStyle w:val="2"/>
        <w:spacing w:before="200" w:after="100"/>
      </w:pPr>
      <w:r>
        <w:rPr>
          <w:rFonts w:ascii="Arial" w:hAnsi="Arial"/>
          <w:sz w:val="32"/>
        </w:rPr>
        <w:t>Introduction</w:t>
      </w:r>
    </w:p>
    <w:p w14:paraId="60C1D95A">
      <w:r>
        <w:t>An e-commerce system is a software platform that allows customers to browse products, place orders, make payments, and track deliveries through the internet. It also helps businesses manage products, customers, inventory, orders, payments, and sales information. This assignment analyzes the major requirements, users, stakeholders, risks, quality attributes, and possible uses of Artificial Intelligence (AI) in an e-commerce system.</w:t>
      </w:r>
    </w:p>
    <w:p w14:paraId="30E185D8">
      <w:pPr>
        <w:pStyle w:val="2"/>
        <w:spacing w:before="200" w:after="100"/>
      </w:pPr>
      <w:r>
        <w:rPr>
          <w:rFonts w:ascii="Arial" w:hAnsi="Arial"/>
          <w:sz w:val="32"/>
        </w:rPr>
        <w:t>Purpose</w:t>
      </w:r>
    </w:p>
    <w:p w14:paraId="09C1616E">
      <w:r>
        <w:t>The purpose of an e-commerce system is to provide a convenient and secure online platform where customers can purchase products and businesses can manage their online sales operations.</w:t>
      </w:r>
    </w:p>
    <w:p w14:paraId="5460AA2E">
      <w:pPr>
        <w:pStyle w:val="23"/>
        <w:spacing w:after="60"/>
      </w:pPr>
      <w:r>
        <w:t>Allow customers to search, view, compare, and select products.</w:t>
      </w:r>
    </w:p>
    <w:p w14:paraId="7B9EA063">
      <w:pPr>
        <w:pStyle w:val="23"/>
        <w:spacing w:after="60"/>
      </w:pPr>
      <w:r>
        <w:t>Allow customers to add products to a shopping cart and place orders.</w:t>
      </w:r>
    </w:p>
    <w:p w14:paraId="37FFD53A">
      <w:pPr>
        <w:pStyle w:val="23"/>
        <w:spacing w:after="60"/>
      </w:pPr>
      <w:r>
        <w:t>Provide secure online payment and order confirmation.</w:t>
      </w:r>
    </w:p>
    <w:p w14:paraId="4D287C2E">
      <w:pPr>
        <w:pStyle w:val="23"/>
        <w:spacing w:after="60"/>
      </w:pPr>
      <w:r>
        <w:t>Help businesses manage products, prices, stock, customers, and orders.</w:t>
      </w:r>
    </w:p>
    <w:p w14:paraId="7D170B15">
      <w:pPr>
        <w:pStyle w:val="23"/>
        <w:spacing w:after="60"/>
      </w:pPr>
      <w:r>
        <w:t>Provide order tracking and delivery information to customers.</w:t>
      </w:r>
    </w:p>
    <w:p w14:paraId="1158AD76">
      <w:pPr>
        <w:pStyle w:val="2"/>
        <w:spacing w:before="200" w:after="100"/>
      </w:pPr>
      <w:r>
        <w:rPr>
          <w:rFonts w:ascii="Arial" w:hAnsi="Arial"/>
          <w:sz w:val="32"/>
        </w:rPr>
        <w:t>Users</w:t>
      </w:r>
    </w:p>
    <w:p w14:paraId="272BA364">
      <w:r>
        <w:t>The main users of an e-commerce system are:</w:t>
      </w:r>
    </w:p>
    <w:p w14:paraId="292E9E16">
      <w:pPr>
        <w:pStyle w:val="23"/>
        <w:spacing w:after="60"/>
      </w:pPr>
      <w:r>
        <w:t>Customers – browse products, create accounts, place orders, make payments, and track deliveries.</w:t>
      </w:r>
    </w:p>
    <w:p w14:paraId="1192EC1E">
      <w:pPr>
        <w:pStyle w:val="23"/>
        <w:spacing w:after="60"/>
      </w:pPr>
      <w:r>
        <w:t>Store Administrators – manage products, prices, inventory, customers, orders, and reports.</w:t>
      </w:r>
    </w:p>
    <w:p w14:paraId="40DE12DD">
      <w:pPr>
        <w:pStyle w:val="23"/>
        <w:spacing w:after="60"/>
      </w:pPr>
      <w:r>
        <w:t>Customer Support Staff – handle customer questions, complaints, returns, and refunds.</w:t>
      </w:r>
    </w:p>
    <w:p w14:paraId="39822C6D">
      <w:pPr>
        <w:pStyle w:val="23"/>
        <w:spacing w:after="60"/>
      </w:pPr>
      <w:r>
        <w:t>Warehouse Staff – manage stock, prepare products, and update order fulfillment status.</w:t>
      </w:r>
    </w:p>
    <w:p w14:paraId="4F84A2F2">
      <w:pPr>
        <w:pStyle w:val="23"/>
        <w:spacing w:after="60"/>
      </w:pPr>
      <w:r>
        <w:t>Delivery Personnel – receive delivery information and update delivery status.</w:t>
      </w:r>
    </w:p>
    <w:p w14:paraId="3B682E54">
      <w:pPr>
        <w:pStyle w:val="2"/>
        <w:spacing w:before="200" w:after="100"/>
      </w:pPr>
      <w:r>
        <w:rPr>
          <w:rFonts w:ascii="Arial" w:hAnsi="Arial"/>
          <w:sz w:val="32"/>
        </w:rPr>
        <w:t>Stakeholders</w:t>
      </w:r>
    </w:p>
    <w:p w14:paraId="0714CEB7">
      <w:r>
        <w:t>Important stakeholders include:</w:t>
      </w:r>
    </w:p>
    <w:p w14:paraId="3160E30C">
      <w:pPr>
        <w:pStyle w:val="23"/>
        <w:spacing w:after="60"/>
      </w:pPr>
      <w:r>
        <w:t>Business Owner / Management – wants increased sales, efficient operations, and useful business reports.</w:t>
      </w:r>
    </w:p>
    <w:p w14:paraId="297D5D01">
      <w:pPr>
        <w:pStyle w:val="23"/>
        <w:spacing w:after="60"/>
      </w:pPr>
      <w:r>
        <w:t>Customers – expect easy shopping, accurate product information, secure payments, and timely delivery.</w:t>
      </w:r>
    </w:p>
    <w:p w14:paraId="021F7A94">
      <w:pPr>
        <w:pStyle w:val="23"/>
        <w:spacing w:after="60"/>
      </w:pPr>
      <w:r>
        <w:t>Suppliers – provide products and need accurate stock and purchasing information.</w:t>
      </w:r>
    </w:p>
    <w:p w14:paraId="6B6531B7">
      <w:pPr>
        <w:pStyle w:val="23"/>
        <w:spacing w:after="60"/>
      </w:pPr>
      <w:r>
        <w:t>Payment Service Providers / Banks – process online transactions securely.</w:t>
      </w:r>
    </w:p>
    <w:p w14:paraId="1E94F111">
      <w:pPr>
        <w:pStyle w:val="23"/>
        <w:spacing w:after="60"/>
      </w:pPr>
      <w:r>
        <w:t>Delivery / Logistics Companies – deliver customer orders and provide shipment updates.</w:t>
      </w:r>
    </w:p>
    <w:p w14:paraId="52F4BAEF">
      <w:pPr>
        <w:pStyle w:val="23"/>
        <w:spacing w:after="60"/>
      </w:pPr>
      <w:r>
        <w:t>System Developers and IT Team – develop, maintain, secure, and improve the software.</w:t>
      </w:r>
    </w:p>
    <w:p w14:paraId="248F1B39">
      <w:pPr>
        <w:pStyle w:val="2"/>
        <w:spacing w:before="200" w:after="100"/>
      </w:pPr>
      <w:r>
        <w:rPr>
          <w:rFonts w:ascii="Arial" w:hAnsi="Arial"/>
          <w:sz w:val="32"/>
        </w:rPr>
        <w:t>Functional Requirements</w:t>
      </w:r>
    </w:p>
    <w:p w14:paraId="1915B1A4">
      <w:r>
        <w:t>Functional requirements describe what the e-commerce system must do.</w:t>
      </w:r>
    </w:p>
    <w:p w14:paraId="69827502">
      <w:r>
        <w:rPr>
          <w:b/>
        </w:rPr>
        <w:t xml:space="preserve">User Registration and Login: </w:t>
      </w:r>
      <w:r>
        <w:t>The system shall allow customers to create accounts, log in securely, and manage their profiles.</w:t>
      </w:r>
    </w:p>
    <w:p w14:paraId="1555B19D">
      <w:r>
        <w:rPr>
          <w:b/>
        </w:rPr>
        <w:t xml:space="preserve">Product Browsing and Search: </w:t>
      </w:r>
      <w:r>
        <w:t>The system shall display products with names, prices, images, descriptions, categories, and stock availability, and allow users to search and filter products.</w:t>
      </w:r>
    </w:p>
    <w:p w14:paraId="751F990B">
      <w:r>
        <w:rPr>
          <w:b/>
        </w:rPr>
        <w:t xml:space="preserve">Shopping Cart and Checkout: </w:t>
      </w:r>
      <w:r>
        <w:t>The system shall allow customers to add, remove, and update products in the cart and proceed to checkout.</w:t>
      </w:r>
    </w:p>
    <w:p w14:paraId="018C2AC0">
      <w:r>
        <w:rPr>
          <w:b/>
        </w:rPr>
        <w:t xml:space="preserve">Payment Processing: </w:t>
      </w:r>
      <w:r>
        <w:t>The system shall support secure payment processing and generate an order confirmation after a successful transaction.</w:t>
      </w:r>
    </w:p>
    <w:p w14:paraId="65A7FD37">
      <w:r>
        <w:rPr>
          <w:b/>
        </w:rPr>
        <w:t xml:space="preserve">Order and Delivery Management: </w:t>
      </w:r>
      <w:r>
        <w:t>The system shall allow customers to view order status and allow administrators to manage orders, inventory, and delivery updates.</w:t>
      </w:r>
    </w:p>
    <w:p w14:paraId="4F9C73AF">
      <w:pPr>
        <w:pStyle w:val="2"/>
        <w:spacing w:before="200" w:after="100"/>
      </w:pPr>
      <w:r>
        <w:rPr>
          <w:rFonts w:ascii="Arial" w:hAnsi="Arial"/>
          <w:sz w:val="32"/>
        </w:rPr>
        <w:t>Non-Functional Requirements</w:t>
      </w:r>
    </w:p>
    <w:p w14:paraId="5619D5F5">
      <w:r>
        <w:t>Non-functional requirements describe how well the system should operate.</w:t>
      </w:r>
    </w:p>
    <w:p w14:paraId="030FFF8D">
      <w:r>
        <w:rPr>
          <w:b/>
        </w:rPr>
        <w:t xml:space="preserve">Security: </w:t>
      </w:r>
      <w:r>
        <w:t>Customer accounts, passwords, payment information, and personal data must be protected from unauthorized access.</w:t>
      </w:r>
    </w:p>
    <w:p w14:paraId="078AA80B">
      <w:r>
        <w:rPr>
          <w:b/>
        </w:rPr>
        <w:t xml:space="preserve">Performance: </w:t>
      </w:r>
      <w:r>
        <w:t>Product pages, search results, and checkout should respond quickly, even when many users access the system at the same time.</w:t>
      </w:r>
    </w:p>
    <w:p w14:paraId="5290AB9F">
      <w:r>
        <w:rPr>
          <w:b/>
        </w:rPr>
        <w:t xml:space="preserve">Availability: </w:t>
      </w:r>
      <w:r>
        <w:t>The system should be available to customers most of the time, including during high-traffic shopping periods.</w:t>
      </w:r>
    </w:p>
    <w:p w14:paraId="5FC8DE2E">
      <w:r>
        <w:rPr>
          <w:b/>
        </w:rPr>
        <w:t xml:space="preserve">Usability: </w:t>
      </w:r>
      <w:r>
        <w:t>The website or application should have a simple, clear, and user-friendly interface that is easy to navigate.</w:t>
      </w:r>
    </w:p>
    <w:p w14:paraId="527B488B">
      <w:r>
        <w:rPr>
          <w:b/>
        </w:rPr>
        <w:t xml:space="preserve">Scalability: </w:t>
      </w:r>
      <w:r>
        <w:t>The system should be able to handle growth in customers, products, orders, and website traffic without major performance problems.</w:t>
      </w:r>
    </w:p>
    <w:p w14:paraId="17AAA621">
      <w:pPr>
        <w:pStyle w:val="2"/>
        <w:spacing w:before="200" w:after="100"/>
      </w:pPr>
      <w:r>
        <w:rPr>
          <w:rFonts w:ascii="Arial" w:hAnsi="Arial"/>
          <w:sz w:val="32"/>
        </w:rPr>
        <w:t>Risks</w:t>
      </w:r>
    </w:p>
    <w:p w14:paraId="0C82658E">
      <w:r>
        <w:rPr>
          <w:b/>
        </w:rPr>
        <w:t xml:space="preserve">Cybersecurity and Data Breaches: </w:t>
      </w:r>
      <w:r>
        <w:t>Hackers may gain unauthorized access to customer accounts or sensitive information. This can cause financial loss and damage customer trust.</w:t>
      </w:r>
    </w:p>
    <w:p w14:paraId="7D131071">
      <w:r>
        <w:rPr>
          <w:b/>
        </w:rPr>
        <w:t xml:space="preserve">Payment or System Failure: </w:t>
      </w:r>
      <w:r>
        <w:t>A payment gateway, server, or database failure may interrupt checkout and cause failed or duplicate transactions.</w:t>
      </w:r>
    </w:p>
    <w:p w14:paraId="317C64FC">
      <w:r>
        <w:rPr>
          <w:b/>
        </w:rPr>
        <w:t xml:space="preserve">Incorrect Inventory or Order Information: </w:t>
      </w:r>
      <w:r>
        <w:t>Incorrect stock levels, product prices, or order information may result in canceled orders, customer complaints, and business losses.</w:t>
      </w:r>
    </w:p>
    <w:p w14:paraId="2BA43C24">
      <w:pPr>
        <w:pStyle w:val="2"/>
        <w:spacing w:before="200" w:after="100"/>
      </w:pPr>
      <w:r>
        <w:rPr>
          <w:rFonts w:ascii="Arial" w:hAnsi="Arial"/>
          <w:sz w:val="32"/>
        </w:rPr>
        <w:t>Quality Attributes</w:t>
      </w:r>
    </w:p>
    <w:p w14:paraId="61C4C685">
      <w:r>
        <w:rPr>
          <w:b/>
        </w:rPr>
        <w:t xml:space="preserve">Reliability: </w:t>
      </w:r>
      <w:r>
        <w:t>The system should perform its functions correctly and consistently, especially during checkout, payment, and order processing.</w:t>
      </w:r>
    </w:p>
    <w:p w14:paraId="2818A305">
      <w:r>
        <w:rPr>
          <w:b/>
        </w:rPr>
        <w:t xml:space="preserve">Security: </w:t>
      </w:r>
      <w:r>
        <w:t>The system should protect user accounts, personal information, and transactions using appropriate authentication, authorization, and data protection methods.</w:t>
      </w:r>
    </w:p>
    <w:p w14:paraId="5A4155DE">
      <w:r>
        <w:rPr>
          <w:b/>
        </w:rPr>
        <w:t xml:space="preserve">Usability: </w:t>
      </w:r>
      <w:r>
        <w:t>The system should be easy to understand and use, with clear navigation, product information, and a simple checkout process.</w:t>
      </w:r>
    </w:p>
    <w:p w14:paraId="169B8029">
      <w:pPr>
        <w:pStyle w:val="2"/>
        <w:spacing w:before="200" w:after="100"/>
      </w:pPr>
      <w:r>
        <w:rPr>
          <w:rFonts w:ascii="Arial" w:hAnsi="Arial"/>
          <w:sz w:val="32"/>
        </w:rPr>
        <w:t>Where AI Could Be Used</w:t>
      </w:r>
    </w:p>
    <w:p w14:paraId="624281DE">
      <w:r>
        <w:t>Artificial Intelligence can be integrated into an e-commerce system to improve customer experience and business operations. Some possible uses are:</w:t>
      </w:r>
    </w:p>
    <w:p w14:paraId="15CA0B26">
      <w:pPr>
        <w:pStyle w:val="23"/>
        <w:spacing w:after="60"/>
      </w:pPr>
      <w:r>
        <w:t>AI Product Recommendations – AI can analyze a customer's browsing and purchase history to suggest relevant products.</w:t>
      </w:r>
    </w:p>
    <w:p w14:paraId="0E169B56">
      <w:pPr>
        <w:pStyle w:val="23"/>
        <w:spacing w:after="60"/>
      </w:pPr>
      <w:r>
        <w:t>AI Chatbot – A chatbot can answer common customer questions, provide product information, and help with order-related queries.</w:t>
      </w:r>
    </w:p>
    <w:p w14:paraId="0648CFC6">
      <w:pPr>
        <w:pStyle w:val="23"/>
        <w:spacing w:after="60"/>
      </w:pPr>
      <w:r>
        <w:t>Personalized Search – AI can improve search results by understanding what a customer is looking for.</w:t>
      </w:r>
    </w:p>
    <w:p w14:paraId="75F413F3">
      <w:pPr>
        <w:pStyle w:val="23"/>
        <w:spacing w:after="60"/>
      </w:pPr>
      <w:r>
        <w:t>Demand Forecasting – AI can analyze previous sales data to predict future demand and help businesses maintain suitable inventory levels.</w:t>
      </w:r>
    </w:p>
    <w:p w14:paraId="5BC0B1E4">
      <w:pPr>
        <w:pStyle w:val="23"/>
        <w:spacing w:after="60"/>
      </w:pPr>
      <w:r>
        <w:t>Fraud Detection – AI can identify unusual transaction patterns and flag potentially fraudulent orders or payments.</w:t>
      </w:r>
    </w:p>
    <w:p w14:paraId="0A21FEE7">
      <w:pPr>
        <w:pStyle w:val="23"/>
        <w:spacing w:after="60"/>
      </w:pPr>
      <w:r>
        <w:t>Product Description Generation – AI can help sellers create product descriptions from product information, subject to human review.</w:t>
      </w:r>
    </w:p>
    <w:p w14:paraId="5353556F">
      <w:pPr>
        <w:pStyle w:val="2"/>
        <w:spacing w:before="200" w:after="100"/>
      </w:pPr>
      <w:r>
        <w:rPr>
          <w:rFonts w:ascii="Arial" w:hAnsi="Arial"/>
          <w:sz w:val="32"/>
        </w:rPr>
        <w:t>What Could Go Wrong if AI Is Used Incorrectly?</w:t>
      </w:r>
    </w:p>
    <w:p w14:paraId="37EFB5AA">
      <w:r>
        <w:rPr>
          <w:b/>
        </w:rPr>
        <w:t xml:space="preserve">Wrong Recommendations: </w:t>
      </w:r>
      <w:r>
        <w:t>If the AI uses poor or incomplete data, it may recommend irrelevant products and reduce customer trust.</w:t>
      </w:r>
    </w:p>
    <w:p w14:paraId="1323C689">
      <w:r>
        <w:rPr>
          <w:b/>
        </w:rPr>
        <w:t xml:space="preserve">Biased or Unfair Results: </w:t>
      </w:r>
      <w:r>
        <w:t>AI may produce unfair recommendations or search results if its training data contains bias.</w:t>
      </w:r>
    </w:p>
    <w:p w14:paraId="0231DDAF">
      <w:r>
        <w:rPr>
          <w:b/>
        </w:rPr>
        <w:t xml:space="preserve">Incorrect Chatbot Information: </w:t>
      </w:r>
      <w:r>
        <w:t>An AI chatbot may provide incorrect product, payment, return, or delivery information. Customers may make decisions based on that incorrect information.</w:t>
      </w:r>
    </w:p>
    <w:p w14:paraId="30D6D219">
      <w:r>
        <w:rPr>
          <w:b/>
        </w:rPr>
        <w:t xml:space="preserve">Privacy Problems: </w:t>
      </w:r>
      <w:r>
        <w:t>Using customer behavior and personal data without proper controls can create privacy and security risks.</w:t>
      </w:r>
    </w:p>
    <w:p w14:paraId="2FAE7987">
      <w:r>
        <w:rPr>
          <w:b/>
        </w:rPr>
        <w:t xml:space="preserve">Over-Automation: </w:t>
      </w:r>
      <w:r>
        <w:t>If important decisions are completely automated without human review, errors may go unnoticed and create financial or customer-service problems.</w:t>
      </w:r>
    </w:p>
    <w:p w14:paraId="4F752961">
      <w:pPr>
        <w:pStyle w:val="2"/>
        <w:spacing w:before="200" w:after="100"/>
      </w:pPr>
      <w:r>
        <w:rPr>
          <w:rFonts w:ascii="Arial" w:hAnsi="Arial"/>
          <w:sz w:val="32"/>
        </w:rPr>
        <w:t>Conclusion</w:t>
      </w:r>
    </w:p>
    <w:p w14:paraId="460C6B56">
      <w:r>
        <w:t>An e-commerce system combines customer-facing features such as product search, shopping carts, checkout, payment, and order tracking with business functions such as inventory and order management. A successful system must meet both functional and non-functional requirements while addressing security, reliability, usability, and operational risks. AI can further improve recommendations, customer support, fraud detection, and demand forecasting, but it should be used carefully with appropriate data protection and human oversight.</w:t>
      </w:r>
    </w:p>
    <w:sectPr>
      <w:footerReference r:id="rId5" w:type="default"/>
      <w:pgSz w:w="12240" w:h="15840"/>
      <w:pgMar w:top="1008" w:right="1224" w:bottom="1008" w:left="122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B91DE9">
    <w:pPr>
      <w:pStyle w:val="18"/>
      <w:jc w:val="both"/>
    </w:pPr>
  </w:p>
  <w:p w14:paraId="006E446D">
    <w:pPr>
      <w:pStyle w:val="18"/>
      <w:jc w:val="both"/>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7FC2DAA"/>
    <w:rsid w:val="693170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948</Words>
  <Characters>5986</Characters>
  <Lines>0</Lines>
  <Paragraphs>0</Paragraphs>
  <TotalTime>8</TotalTime>
  <ScaleCrop>false</ScaleCrop>
  <LinksUpToDate>false</LinksUpToDate>
  <CharactersWithSpaces>6866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Admin</cp:lastModifiedBy>
  <dcterms:modified xsi:type="dcterms:W3CDTF">2026-09-20T19:38:20Z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eyJoZGlkIjoiOTQ4OWY0Y2ZhYzU0YTQ2ZGFmZDIxMTllNzI1MWQzZDUifQ==</vt:lpwstr>
  </property>
  <property fmtid="{D5CDD505-2E9C-101B-9397-08002B2CF9AE}" pid="3" name="KSOProductBuildVer">
    <vt:lpwstr>1033-12.1.0.28485</vt:lpwstr>
  </property>
  <property fmtid="{D5CDD505-2E9C-101B-9397-08002B2CF9AE}" pid="4" name="ICV">
    <vt:lpwstr>6597FE46E27B4CF1AD431C304829EB2C_13</vt:lpwstr>
  </property>
</Properties>
</file>